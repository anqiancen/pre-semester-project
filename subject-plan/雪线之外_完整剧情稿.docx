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18ECF">
      <w:pPr>
        <w:pStyle w:val="31"/>
        <w:jc w:val="center"/>
        <w:rPr>
          <w:rFonts w:hint="default" w:eastAsia="宋体"/>
          <w:strike w:val="0"/>
          <w:dstrike w:val="0"/>
          <w:lang w:val="en-US" w:eastAsia="zh-CN"/>
        </w:rPr>
      </w:pPr>
      <w:r>
        <w:rPr>
          <w:rFonts w:hint="eastAsia" w:eastAsia="宋体"/>
          <w:strike w:val="0"/>
          <w:dstrike w:val="0"/>
          <w:lang w:val="en-US" w:eastAsia="zh-CN"/>
        </w:rPr>
        <w:t>雪线之外</w:t>
      </w:r>
    </w:p>
    <w:p w14:paraId="626E8AED"/>
    <w:p w14:paraId="488BCF1A">
      <w:pPr>
        <w:pStyle w:val="3"/>
      </w:pPr>
      <w:r>
        <w:t>序章｜向北</w:t>
      </w:r>
    </w:p>
    <w:p w14:paraId="3ABD3587">
      <w:pPr>
        <w:spacing w:after="100" w:line="324" w:lineRule="auto"/>
        <w:ind w:firstLine="403"/>
        <w:rPr>
          <w:b/>
          <w:bCs/>
        </w:rPr>
      </w:pPr>
      <w:r>
        <w:rPr>
          <w:b/>
          <w:bCs/>
        </w:rPr>
        <w:t>冰原没有道路。所谓道路，不过是后来者沿着前人的脚印，一次又一次踏进风雪。</w:t>
      </w:r>
    </w:p>
    <w:p w14:paraId="4208F451">
      <w:pPr>
        <w:spacing w:after="100" w:line="324" w:lineRule="auto"/>
        <w:ind w:firstLine="403"/>
      </w:pPr>
      <w:r>
        <w:t>三年前，一支由南方科研机构组织的先遣科考队越过萨米边境，向北进入无人记录的冰原。他们的任务原本只是测绘、采样与气候观测。</w:t>
      </w:r>
    </w:p>
    <w:p w14:paraId="25BB2AEC">
      <w:pPr>
        <w:spacing w:after="100" w:line="324" w:lineRule="auto"/>
        <w:ind w:firstLine="403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15685" cy="3441700"/>
            <wp:effectExtent l="0" t="0" r="10795" b="2540"/>
            <wp:docPr id="1" name="图片 1" descr="ChatGPT Image 2026年9月4日 20_11_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9月4日 20_11_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EF1">
      <w:pPr>
        <w:spacing w:after="100" w:line="324" w:lineRule="auto"/>
        <w:ind w:firstLine="403"/>
      </w:pPr>
      <w:r>
        <w:t>第十九天，最后一段无线电信号传回南方；此后，整支队伍连同携带的研究资料一并失踪。搜救队只在冰原外围找到一只损坏的信号标。它朝向的不是归途，而是更北方。</w:t>
      </w:r>
    </w:p>
    <w:p w14:paraId="20487C64">
      <w:pPr>
        <w:spacing w:after="100" w:line="324" w:lineRule="auto"/>
        <w:ind w:firstLine="403"/>
      </w:pPr>
    </w:p>
    <w:p w14:paraId="49580651">
      <w:pPr>
        <w:spacing w:after="100" w:line="324" w:lineRule="auto"/>
        <w:ind w:firstLine="403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15685" cy="3441700"/>
            <wp:effectExtent l="0" t="0" r="10795" b="2540"/>
            <wp:docPr id="2" name="图片 2" descr="ChatGPT Image 2026年9月4日 20_26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9月4日 20_26_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17F0">
      <w:pPr>
        <w:spacing w:after="100" w:line="324" w:lineRule="auto"/>
        <w:ind w:firstLine="403"/>
      </w:pPr>
      <w:r>
        <w:t>三年后，新的联合科考队抵达萨米。玩家所扮演的主人公是队伍的现场负责人。此行只有两个公开任务：</w:t>
      </w:r>
      <w:r>
        <w:rPr>
          <w:b/>
          <w:bCs/>
        </w:rPr>
        <w:t>寻找失踪者，回收他们留下的资料</w:t>
      </w:r>
      <w:r>
        <w:t>。至于冰原深处究竟有什么，没有人写进任务书。</w:t>
      </w:r>
    </w:p>
    <w:p w14:paraId="0993873F">
      <w:pPr>
        <w:pStyle w:val="3"/>
      </w:pPr>
      <w:r>
        <w:t>第一章｜萨米的认可</w:t>
      </w:r>
    </w:p>
    <w:p w14:paraId="5DCE5921">
      <w:pPr>
        <w:spacing w:after="100" w:line="324" w:lineRule="auto"/>
        <w:ind w:firstLine="403"/>
      </w:pPr>
      <w:r>
        <w:t>萨米人没有立刻允许科考队北上。风雪之外，还有比严寒更古老的东西。外来者若连自己的意志都无法守住，进入冰原只会多留下一具尸体——或者比尸体更糟的东西。</w:t>
      </w:r>
    </w:p>
    <w:p w14:paraId="7639DDC5">
      <w:pPr>
        <w:spacing w:after="100" w:line="324" w:lineRule="auto"/>
        <w:ind w:firstLine="403"/>
      </w:pPr>
      <w:r>
        <w:t>在边境聚落，主人公遇见负责引路的</w:t>
      </w:r>
      <w:r>
        <w:rPr>
          <w:b/>
          <w:bCs/>
        </w:rPr>
        <w:t>萨米猎人“提丰”</w:t>
      </w:r>
      <w:r>
        <w:t>。她站在覆雪的木桩旁，看了一眼科考队装满仪器的箱子，又看了一眼远处灰白色的群山。</w:t>
      </w:r>
    </w:p>
    <w:p w14:paraId="0A6F20AC">
      <w:pPr>
        <w:pStyle w:val="164"/>
      </w:pPr>
      <w:r>
        <w:rPr>
          <w:b/>
        </w:rPr>
        <w:t>主人公：</w:t>
      </w:r>
      <w:r>
        <w:t>“我们是来找人的。三年前，有一支科考队从这里向北。”</w:t>
      </w:r>
    </w:p>
    <w:p w14:paraId="162587F0">
      <w:pPr>
        <w:pStyle w:val="164"/>
      </w:pPr>
      <w:r>
        <w:rPr>
          <w:b/>
        </w:rPr>
        <w:t>提丰：</w:t>
      </w:r>
      <w:r>
        <w:t>“我知道。萨米记得每一个向北走的人。”</w:t>
      </w:r>
    </w:p>
    <w:p w14:paraId="514BD770">
      <w:pPr>
        <w:pStyle w:val="164"/>
      </w:pPr>
      <w:r>
        <w:rPr>
          <w:b/>
        </w:rPr>
        <w:t>主人公：</w:t>
      </w:r>
      <w:r>
        <w:t>“那你知道他们去了哪里？”</w:t>
      </w:r>
    </w:p>
    <w:p w14:paraId="6812ED26">
      <w:pPr>
        <w:pStyle w:val="164"/>
      </w:pPr>
      <w:r>
        <w:rPr>
          <w:b/>
        </w:rPr>
        <w:t>提丰：</w:t>
      </w:r>
      <w:r>
        <w:t>“知道方向，不等于知道终点。冰原会改变路，也会改变人。”</w:t>
      </w:r>
    </w:p>
    <w:p w14:paraId="2BBF0410">
      <w:pPr>
        <w:pStyle w:val="164"/>
      </w:pPr>
      <w:r>
        <w:rPr>
          <w:b/>
        </w:rPr>
        <w:t>主人公：</w:t>
      </w:r>
      <w:r>
        <w:t>“所以你们不让我们进去？”</w:t>
      </w:r>
    </w:p>
    <w:p w14:paraId="25E9F4E9">
      <w:pPr>
        <w:pStyle w:val="164"/>
      </w:pPr>
      <w:r>
        <w:rPr>
          <w:b/>
        </w:rPr>
        <w:t>提丰：</w:t>
      </w:r>
      <w:r>
        <w:t>“不是我们。是萨米。”</w:t>
      </w:r>
    </w:p>
    <w:p w14:paraId="54781CFB">
      <w:pPr>
        <w:spacing w:after="100" w:line="324" w:lineRule="auto"/>
        <w:ind w:firstLine="403"/>
      </w:pPr>
      <w:r>
        <w:t>主人公顺着她的目光望去。风穿过森林，树冠发出低沉而漫长的声响，像有什么庞大的生命正在雪幕之后呼吸。</w:t>
      </w:r>
    </w:p>
    <w:p w14:paraId="0F5DFF2C">
      <w:pPr>
        <w:pStyle w:val="164"/>
      </w:pPr>
      <w:r>
        <w:rPr>
          <w:b/>
        </w:rPr>
        <w:t>提丰：</w:t>
      </w:r>
      <w:r>
        <w:t>“帮这里的人做完该做的事。走过这片林子，带回你们丢失的物资。等风愿意让你们过去，你们自然会知道。”</w:t>
      </w:r>
    </w:p>
    <w:p w14:paraId="54A3C20F">
      <w:pPr>
        <w:pStyle w:val="164"/>
      </w:pPr>
    </w:p>
    <w:p w14:paraId="05C41D6A">
      <w:pPr>
        <w:pStyle w:val="164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15685" cy="3441700"/>
            <wp:effectExtent l="0" t="0" r="10795" b="2540"/>
            <wp:docPr id="3" name="图片 3" descr="ChatGPT Image 2026年9月4日 20_30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9月4日 20_30_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2042">
      <w:pPr>
        <w:pStyle w:val="164"/>
        <w:rPr>
          <w:rFonts w:hint="eastAsia" w:eastAsia="微软雅黑"/>
          <w:lang w:eastAsia="zh-CN"/>
        </w:rPr>
      </w:pPr>
    </w:p>
    <w:p w14:paraId="6D853122">
      <w:pPr>
        <w:pStyle w:val="164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2213610" cy="3321050"/>
            <wp:effectExtent l="0" t="0" r="11430" b="1270"/>
            <wp:docPr id="4" name="图片 4" descr="ChatGPT Image 2026年9月4日 20_36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9月4日 20_36_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7EC976">
      <w:pPr>
        <w:spacing w:after="100" w:line="324" w:lineRule="auto"/>
        <w:ind w:firstLine="403"/>
      </w:pPr>
      <w:r>
        <w:t>科考队完成了边境的任务，也在第一次遭遇中见识了冰原生物与异常环境。夜里，风忽然停了。覆雪的林间露出一条此前不存在的小径。提丰没有解释，只把猎弓背到肩上。</w:t>
      </w:r>
    </w:p>
    <w:p w14:paraId="6F508B6F">
      <w:pPr>
        <w:pStyle w:val="164"/>
      </w:pPr>
      <w:r>
        <w:rPr>
          <w:b/>
        </w:rPr>
        <w:t>提丰：</w:t>
      </w:r>
      <w:r>
        <w:t>“走吧。萨米允许你们继续向北。”</w:t>
      </w:r>
    </w:p>
    <w:p w14:paraId="6A619127">
      <w:pPr>
        <w:pStyle w:val="3"/>
        <w:rPr>
          <w:rFonts w:hint="eastAsia" w:eastAsia="宋体"/>
          <w:lang w:val="en-US" w:eastAsia="zh-CN"/>
        </w:rPr>
      </w:pPr>
      <w:r>
        <w:t>第二章｜</w:t>
      </w:r>
      <w:r>
        <w:rPr>
          <w:rFonts w:hint="eastAsia" w:eastAsia="宋体"/>
          <w:lang w:val="en-US" w:eastAsia="zh-CN"/>
        </w:rPr>
        <w:t>走进冰原</w:t>
      </w:r>
    </w:p>
    <w:p w14:paraId="7444ECA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15685" cy="6354445"/>
            <wp:effectExtent l="0" t="0" r="10795" b="635"/>
            <wp:docPr id="5" name="图片 5" descr="ChatGPT Image 2026年9月4日 20_46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9月4日 20_46_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D109">
      <w:pPr>
        <w:rPr>
          <w:rFonts w:hint="default" w:eastAsia="宋体" w:asciiTheme="majorHAnsi" w:hAnsiTheme="majorHAnsi" w:cstheme="majorBidi"/>
          <w:b/>
          <w:bCs/>
          <w:color w:val="376092" w:themeColor="accent1" w:themeShade="BF"/>
          <w:sz w:val="32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32"/>
          <w:szCs w:val="28"/>
          <w:lang w:val="en-US" w:eastAsia="zh-CN" w:bidi="ar-SA"/>
        </w:rPr>
        <w:t>2.1冰原留下的声音</w:t>
      </w:r>
    </w:p>
    <w:p w14:paraId="74E3CCC9">
      <w:pPr>
        <w:spacing w:after="100" w:line="324" w:lineRule="auto"/>
        <w:ind w:firstLine="403"/>
      </w:pPr>
      <w:r>
        <w:t>真正的冰原比地图上辽阔得多。白昼与夜晚被风雪揉成同一种颜色，指南针偶尔失灵，旧地图上的地标也常常与现实错位。科考队只能沿节点前进，在废弃补给点、冰洞、猎人营地和被雪掩埋的设备之间寻找线索。</w:t>
      </w:r>
    </w:p>
    <w:p w14:paraId="52D48106">
      <w:pPr>
        <w:spacing w:after="100" w:line="324" w:lineRule="auto"/>
        <w:ind w:firstLine="403"/>
      </w:pPr>
      <w:r>
        <w:t>第一份属于先遣队的档案，是从一台冻裂的记录仪里恢复出来的。</w:t>
      </w:r>
    </w:p>
    <w:p w14:paraId="7A501C29">
      <w:pPr>
        <w:pStyle w:val="164"/>
      </w:pPr>
      <w:r>
        <w:rPr>
          <w:b/>
        </w:rPr>
        <w:t>档案 01：</w:t>
      </w:r>
      <w:r>
        <w:t>“第七天。冰原深处存在异常。不是气象现象。重复，不是气象现象。”</w:t>
      </w:r>
    </w:p>
    <w:p w14:paraId="6A659649">
      <w:pPr>
        <w:spacing w:after="100" w:line="324" w:lineRule="auto"/>
        <w:ind w:firstLine="403"/>
      </w:pPr>
      <w:r>
        <w:t>第二份是一张被撕去一角的合照。照片里的人站在营地前，背后是尚未被风雪吞没的山脊。第三份是一页地图，上面有一条被反复修改的路线——所有撤退标记都被划掉，最终只剩一个方向：北。</w:t>
      </w:r>
    </w:p>
    <w:p w14:paraId="5FDBD98B">
      <w:pPr>
        <w:pStyle w:val="164"/>
      </w:pPr>
      <w:r>
        <w:rPr>
          <w:b/>
        </w:rPr>
        <w:t>主人公：</w:t>
      </w:r>
      <w:r>
        <w:t>“他们发现危险以后，没有撤退。”</w:t>
      </w:r>
    </w:p>
    <w:p w14:paraId="0967E321">
      <w:pPr>
        <w:pStyle w:val="164"/>
      </w:pPr>
      <w:r>
        <w:rPr>
          <w:b/>
        </w:rPr>
        <w:t>提丰：</w:t>
      </w:r>
      <w:r>
        <w:t>“很多人以为恐惧会让人回头。其实有些时候，知道前面有危险，反而更想知道危险后面是什么。”</w:t>
      </w:r>
    </w:p>
    <w:p w14:paraId="538E8B88">
      <w:pPr>
        <w:pStyle w:val="164"/>
      </w:pPr>
      <w:r>
        <w:rPr>
          <w:b/>
        </w:rPr>
        <w:t>主人公：</w:t>
      </w:r>
      <w:r>
        <w:t>“你是在说他们，还是在说我们？”</w:t>
      </w:r>
    </w:p>
    <w:p w14:paraId="39300DC4">
      <w:pPr>
        <w:spacing w:after="100" w:line="324" w:lineRule="auto"/>
        <w:ind w:firstLine="403"/>
      </w:pPr>
      <w:r>
        <w:t>提丰没有回答。风重新卷起地图的一角。</w:t>
      </w:r>
    </w:p>
    <w:p w14:paraId="6FDFF62F">
      <w:pPr>
        <w:pStyle w:val="3"/>
      </w:pPr>
      <w:r>
        <w:t>第三章｜没有返回的人</w:t>
      </w:r>
    </w:p>
    <w:p w14:paraId="1BCFA1AD">
      <w:pPr>
        <w:spacing w:after="100" w:line="324" w:lineRule="auto"/>
        <w:ind w:firstLine="403"/>
      </w:pPr>
      <w:r>
        <w:t>越往北，先遣队留下的东西越多，也越不正常。被遗弃的采样器仍在记录不存在的温度；无线电会在没有信号源的情况下重复几年前的呼叫；某些脚印走到冰壁前突然消失，仿佛那个人曾径直穿过坚冰。</w:t>
      </w:r>
    </w:p>
    <w:p w14:paraId="6CC348C8">
      <w:pPr>
        <w:spacing w:after="100" w:line="324" w:lineRule="auto"/>
        <w:ind w:firstLine="403"/>
      </w:pPr>
      <w:r>
        <w:t>科考队找到一处被暴雪掩埋大半的临时营地。帐篷里没有尸体，没有搏斗痕迹，食物甚至还整齐地放在箱中。唯一凌乱的是桌上的研究记录。</w:t>
      </w:r>
    </w:p>
    <w:p w14:paraId="309DDE16">
      <w:pPr>
        <w:pStyle w:val="164"/>
      </w:pPr>
      <w:r>
        <w:rPr>
          <w:b/>
        </w:rPr>
        <w:t>档案 04：</w:t>
      </w:r>
      <w:r>
        <w:t>“队员开始要求停止前进。”</w:t>
      </w:r>
    </w:p>
    <w:p w14:paraId="66347493">
      <w:pPr>
        <w:pStyle w:val="164"/>
      </w:pPr>
      <w:r>
        <w:rPr>
          <w:b/>
        </w:rPr>
        <w:t>档案 05：</w:t>
      </w:r>
      <w:r>
        <w:t>“我们找到了它。地图上没有，卫星记录里也没有。”</w:t>
      </w:r>
    </w:p>
    <w:p w14:paraId="1069F880">
      <w:pPr>
        <w:pStyle w:val="164"/>
      </w:pPr>
      <w:r>
        <w:rPr>
          <w:b/>
        </w:rPr>
        <w:t>档案 06：</w:t>
      </w:r>
      <w:r>
        <w:t>“今晚投票。四票返航，五票继续。我们决定继续向北。”</w:t>
      </w:r>
    </w:p>
    <w:p w14:paraId="1F3D734D">
      <w:pPr>
        <w:spacing w:after="100" w:line="324" w:lineRule="auto"/>
        <w:ind w:firstLine="403"/>
      </w:pPr>
      <w:r>
        <w:t>主人公把记录放回桌上。帐篷外，提丰正望着远处的冰川。</w:t>
      </w:r>
    </w:p>
    <w:p w14:paraId="71AA50FB">
      <w:pPr>
        <w:pStyle w:val="164"/>
      </w:pPr>
      <w:r>
        <w:rPr>
          <w:b/>
        </w:rPr>
        <w:t>主人公：</w:t>
      </w:r>
      <w:r>
        <w:t>“他们不是因为暴风雪失踪的。”</w:t>
      </w:r>
    </w:p>
    <w:p w14:paraId="385F13E9">
      <w:pPr>
        <w:pStyle w:val="164"/>
      </w:pPr>
      <w:r>
        <w:rPr>
          <w:b/>
        </w:rPr>
        <w:t>提丰：</w:t>
      </w:r>
      <w:r>
        <w:t>“嗯。”</w:t>
      </w:r>
    </w:p>
    <w:p w14:paraId="12810CA6">
      <w:pPr>
        <w:pStyle w:val="164"/>
      </w:pPr>
      <w:r>
        <w:rPr>
          <w:b/>
        </w:rPr>
        <w:t>主人公：</w:t>
      </w:r>
      <w:r>
        <w:t>“他们是自己走进去的。”</w:t>
      </w:r>
    </w:p>
    <w:p w14:paraId="1B5E597B">
      <w:pPr>
        <w:pStyle w:val="164"/>
      </w:pPr>
      <w:r>
        <w:rPr>
          <w:b/>
        </w:rPr>
        <w:t>提丰：</w:t>
      </w:r>
      <w:r>
        <w:t>“所以现在轮到你决定，要不要继续跟着他们。”</w:t>
      </w:r>
    </w:p>
    <w:p w14:paraId="3DA9FF39">
      <w:pPr>
        <w:spacing w:after="100" w:line="324" w:lineRule="auto"/>
        <w:ind w:firstLine="403"/>
      </w:pPr>
      <w:r>
        <w:t>主人公沉默片刻，把最后一张地图折好收进背包。</w:t>
      </w:r>
    </w:p>
    <w:p w14:paraId="4B03BD06">
      <w:pPr>
        <w:pStyle w:val="164"/>
      </w:pPr>
      <w:r>
        <w:rPr>
          <w:b/>
        </w:rPr>
        <w:t>主人公：</w:t>
      </w:r>
      <w:r>
        <w:t>“我们来这里，就是为了找到答案。”</w:t>
      </w:r>
    </w:p>
    <w:p w14:paraId="46AD43C1">
      <w:pPr>
        <w:pStyle w:val="164"/>
      </w:pPr>
      <w:r>
        <w:rPr>
          <w:b/>
        </w:rPr>
        <w:t>提丰：</w:t>
      </w:r>
      <w:r>
        <w:t>“冰原最喜欢听这句话。”</w:t>
      </w:r>
    </w:p>
    <w:p w14:paraId="7F1ACB53">
      <w:pPr>
        <w:pStyle w:val="3"/>
      </w:pPr>
      <w:r>
        <w:t>第四章｜最后的营地</w:t>
      </w:r>
    </w:p>
    <w:p w14:paraId="09578696">
      <w:pPr>
        <w:spacing w:after="100" w:line="324" w:lineRule="auto"/>
        <w:ind w:firstLine="403"/>
      </w:pPr>
      <w:r>
        <w:t>穿过冬牙般的群山后，科考队终于找到先遣队最后的营地。这里离地图标注的安全边界已经很远。帐篷被冻成坚硬的壳，仪器全部停止工作，只有一台旧录音机在接入备用电源后发出沙哑的声音。</w:t>
      </w:r>
    </w:p>
    <w:p w14:paraId="68CE2264">
      <w:pPr>
        <w:pStyle w:val="164"/>
      </w:pPr>
      <w:r>
        <w:rPr>
          <w:b/>
        </w:rPr>
        <w:t>先遣队队长·录音：</w:t>
      </w:r>
      <w:r>
        <w:t>“如果有人听见这段话，说明你们也走到了这里。”</w:t>
      </w:r>
    </w:p>
    <w:p w14:paraId="566CAC64">
      <w:pPr>
        <w:pStyle w:val="164"/>
      </w:pPr>
      <w:r>
        <w:rPr>
          <w:b/>
        </w:rPr>
        <w:t>先遣队队长·录音：</w:t>
      </w:r>
      <w:r>
        <w:t>“我们曾以为这次探索的终点是冰原。后来才明白，冰原只是把某样东西藏了起来。”</w:t>
      </w:r>
    </w:p>
    <w:p w14:paraId="5097827F">
      <w:pPr>
        <w:spacing w:after="100" w:line="324" w:lineRule="auto"/>
        <w:ind w:firstLine="403"/>
      </w:pPr>
      <w:r>
        <w:t>录音中传来很长的杂音，随后是一阵急促的呼吸。</w:t>
      </w:r>
    </w:p>
    <w:p w14:paraId="022F8AC6">
      <w:pPr>
        <w:pStyle w:val="164"/>
      </w:pPr>
      <w:r>
        <w:rPr>
          <w:b/>
        </w:rPr>
        <w:t>先遣队队长·录音：</w:t>
      </w:r>
      <w:r>
        <w:t>“冰川后面有一处遗迹。年代无法判断，结构无法解释。我们在里面发现了一扇门。”</w:t>
      </w:r>
    </w:p>
    <w:p w14:paraId="1A1030E6">
      <w:pPr>
        <w:pStyle w:val="164"/>
      </w:pPr>
      <w:r>
        <w:rPr>
          <w:b/>
        </w:rPr>
        <w:t>先遣队队长·录音：</w:t>
      </w:r>
      <w:r>
        <w:t>“我们不知道门后是什么。我们只知道，它在等人打开。”</w:t>
      </w:r>
    </w:p>
    <w:p w14:paraId="15AF4239">
      <w:pPr>
        <w:spacing w:after="100" w:line="324" w:lineRule="auto"/>
        <w:ind w:firstLine="403"/>
      </w:pPr>
      <w:r>
        <w:t>录音到此中断。</w:t>
      </w:r>
    </w:p>
    <w:p w14:paraId="6A0FE258">
      <w:pPr>
        <w:spacing w:after="100" w:line="324" w:lineRule="auto"/>
        <w:ind w:firstLine="403"/>
      </w:pPr>
      <w:r>
        <w:t>桌面上散落着数张残缺的地图与照片。主人公将一路收集的档案碎片逐一拼回原位。缺失的坐标、被撕去的路线、模糊照片上的山峰终于重叠在一起，组成一个完整的位置——就在营地北侧那片看似无法通行的巨大冰川之后。</w:t>
      </w:r>
    </w:p>
    <w:p w14:paraId="57581A7A">
      <w:pPr>
        <w:pStyle w:val="3"/>
      </w:pPr>
      <w:r>
        <w:t>第五章｜冰川之后</w:t>
      </w:r>
    </w:p>
    <w:p w14:paraId="7B6BBE60">
      <w:pPr>
        <w:spacing w:after="100" w:line="324" w:lineRule="auto"/>
        <w:ind w:firstLine="403"/>
      </w:pPr>
      <w:r>
        <w:t>科考队沿着先遣队留下的最后路线前进。风雪越来越小，四周反而安静得令人不安。穿过狭长的冰隙后，眼前的世界突然开阔。</w:t>
      </w:r>
    </w:p>
    <w:p w14:paraId="7AE55238">
      <w:pPr>
        <w:spacing w:after="100" w:line="324" w:lineRule="auto"/>
        <w:ind w:firstLine="403"/>
      </w:pPr>
      <w:r>
        <w:t>冰原尽头，一座不属于这个时代的巨大遗迹从冰层下露出轮廓。黑色结构环抱着一扇近乎完整的圆形巨门，表面没有文字，也没有任何已知文明的标记。它沉睡在这里不知多少年月，像一只埋在冰下、始终没有闭合的眼睛。</w:t>
      </w:r>
    </w:p>
    <w:p w14:paraId="090A7924">
      <w:pPr>
        <w:pStyle w:val="164"/>
      </w:pPr>
      <w:r>
        <w:rPr>
          <w:b/>
        </w:rPr>
        <w:t>主人公：</w:t>
      </w:r>
      <w:r>
        <w:t>“这就是他们最后看到的东西。”</w:t>
      </w:r>
    </w:p>
    <w:p w14:paraId="547B63AE">
      <w:pPr>
        <w:pStyle w:val="164"/>
      </w:pPr>
      <w:r>
        <w:rPr>
          <w:b/>
        </w:rPr>
        <w:t>提丰：</w:t>
      </w:r>
      <w:r>
        <w:t>“也可能，是它看见了他们。”</w:t>
      </w:r>
    </w:p>
    <w:p w14:paraId="33E1ABB1">
      <w:pPr>
        <w:pStyle w:val="164"/>
      </w:pPr>
      <w:r>
        <w:rPr>
          <w:b/>
        </w:rPr>
        <w:t>主人公：</w:t>
      </w:r>
      <w:r>
        <w:t>“萨米知道这里有什么吗？”</w:t>
      </w:r>
    </w:p>
    <w:p w14:paraId="1A411C56">
      <w:pPr>
        <w:pStyle w:val="164"/>
      </w:pPr>
      <w:r>
        <w:rPr>
          <w:b/>
        </w:rPr>
        <w:t>提丰：</w:t>
      </w:r>
      <w:r>
        <w:t>“萨米知道有些东西不该靠近。可萨米也知道，人终究会去靠近。”</w:t>
      </w:r>
    </w:p>
    <w:p w14:paraId="1E18A2CD">
      <w:pPr>
        <w:pStyle w:val="164"/>
      </w:pPr>
      <w:r>
        <w:rPr>
          <w:b/>
        </w:rPr>
        <w:t>主人公：</w:t>
      </w:r>
      <w:r>
        <w:t>“那你为什么还带我们来？”</w:t>
      </w:r>
    </w:p>
    <w:p w14:paraId="237123D8">
      <w:pPr>
        <w:spacing w:after="100" w:line="324" w:lineRule="auto"/>
        <w:ind w:firstLine="403"/>
      </w:pPr>
      <w:r>
        <w:t>提丰望向巨门。雪落在她的肩上，很快又被无形的风吹散。</w:t>
      </w:r>
    </w:p>
    <w:p w14:paraId="30FC5945">
      <w:pPr>
        <w:pStyle w:val="164"/>
      </w:pPr>
      <w:r>
        <w:rPr>
          <w:b/>
        </w:rPr>
        <w:t>提丰：</w:t>
      </w:r>
      <w:r>
        <w:t>“因为这是你们的路。萨米能替人挡一场风，却不能替人选择要看见什么。”</w:t>
      </w:r>
    </w:p>
    <w:p w14:paraId="10005ACC">
      <w:pPr>
        <w:pStyle w:val="3"/>
      </w:pPr>
      <w:r>
        <w:t>终章｜门</w:t>
      </w:r>
    </w:p>
    <w:p w14:paraId="785E381B">
      <w:pPr>
        <w:spacing w:after="100" w:line="324" w:lineRule="auto"/>
        <w:ind w:firstLine="403"/>
      </w:pPr>
      <w:r>
        <w:t>主人公走到遗迹中央。一路收集的档案在终端上完成最后一次重组。先遣队失踪前的最终记录被恢复。画面里，他们站在同一扇门前。没有人惊慌，也没有人逃跑。</w:t>
      </w:r>
    </w:p>
    <w:p w14:paraId="76C3C987">
      <w:pPr>
        <w:pStyle w:val="164"/>
      </w:pPr>
      <w:r>
        <w:rPr>
          <w:b/>
        </w:rPr>
        <w:t>先遣队队长·最终记录：</w:t>
      </w:r>
      <w:r>
        <w:t>“我们不知道自己的选择是不是正确。”</w:t>
      </w:r>
    </w:p>
    <w:p w14:paraId="156B0F96">
      <w:pPr>
        <w:pStyle w:val="164"/>
      </w:pPr>
      <w:r>
        <w:rPr>
          <w:b/>
        </w:rPr>
        <w:t>先遣队队长·最终记录：</w:t>
      </w:r>
      <w:r>
        <w:t>“如果后来者找到这里，不要因为我们打开它，也不要因为我们害怕它。”</w:t>
      </w:r>
    </w:p>
    <w:p w14:paraId="4B0D4C22">
      <w:pPr>
        <w:pStyle w:val="164"/>
      </w:pPr>
      <w:r>
        <w:rPr>
          <w:b/>
        </w:rPr>
        <w:t>先遣队队长·最终记录：</w:t>
      </w:r>
      <w:r>
        <w:t>“看完我们留下的一切，然后替你们自己决定。”</w:t>
      </w:r>
    </w:p>
    <w:p w14:paraId="7C2E27C2">
      <w:pPr>
        <w:spacing w:after="100" w:line="324" w:lineRule="auto"/>
        <w:ind w:firstLine="403"/>
      </w:pPr>
      <w:r>
        <w:t>影像熄灭。</w:t>
      </w:r>
    </w:p>
    <w:p w14:paraId="30395440">
      <w:pPr>
        <w:spacing w:after="100" w:line="324" w:lineRule="auto"/>
        <w:ind w:firstLine="403"/>
      </w:pPr>
      <w:r>
        <w:t>巨门深处传来低沉的震动。尘封多年的结构一节一节亮起，微弱的光沿着圆环扩散。主人公的手停在启动装置上。</w:t>
      </w:r>
    </w:p>
    <w:p w14:paraId="02C4F9B7">
      <w:pPr>
        <w:pStyle w:val="164"/>
      </w:pPr>
      <w:r>
        <w:rPr>
          <w:b/>
        </w:rPr>
        <w:t>提丰：</w:t>
      </w:r>
      <w:r>
        <w:t>“现在，你找到他们了。”</w:t>
      </w:r>
    </w:p>
    <w:p w14:paraId="62BC7343">
      <w:pPr>
        <w:pStyle w:val="164"/>
      </w:pPr>
      <w:r>
        <w:rPr>
          <w:b/>
        </w:rPr>
        <w:t>主人公：</w:t>
      </w:r>
      <w:r>
        <w:t>“不。我们只是找到了他们走过的路。”</w:t>
      </w:r>
    </w:p>
    <w:p w14:paraId="27946551">
      <w:pPr>
        <w:spacing w:after="100" w:line="324" w:lineRule="auto"/>
        <w:ind w:firstLine="403"/>
      </w:pPr>
      <w:r>
        <w:t>门缝中透出第一束光。</w:t>
      </w:r>
    </w:p>
    <w:p w14:paraId="3BB89623">
      <w:pPr>
        <w:pStyle w:val="164"/>
      </w:pPr>
      <w:r>
        <w:rPr>
          <w:b/>
        </w:rPr>
        <w:t>主人公：</w:t>
      </w:r>
      <w:r>
        <w:t>“至于他们看见的答案——”</w:t>
      </w:r>
    </w:p>
    <w:p w14:paraId="10D9CFFF">
      <w:pPr>
        <w:spacing w:after="100" w:line="324" w:lineRule="auto"/>
        <w:ind w:firstLine="403"/>
      </w:pPr>
      <w:r>
        <w:t>主人公抬起头。</w:t>
      </w:r>
    </w:p>
    <w:p w14:paraId="7AE2DDB5">
      <w:pPr>
        <w:pStyle w:val="164"/>
      </w:pPr>
      <w:r>
        <w:rPr>
          <w:b/>
        </w:rPr>
        <w:t>主人公：</w:t>
      </w:r>
      <w:r>
        <w:t>“该由我们自己去看。”</w:t>
      </w:r>
    </w:p>
    <w:p w14:paraId="7BF15F4A">
      <w:pPr>
        <w:spacing w:after="100" w:line="324" w:lineRule="auto"/>
        <w:ind w:firstLine="403"/>
      </w:pPr>
      <w:r>
        <w:t>至此，玩家面对最终选择：封闭遗迹，带着前人的档案返回；或启动巨门，继续那场未完成的探索。无论选择哪一种，先遣队的故事都已经结束，而后来者的故事才刚刚开始。</w:t>
      </w:r>
    </w:p>
    <w:p w14:paraId="21822E76">
      <w:pPr>
        <w:pStyle w:val="3"/>
      </w:pPr>
      <w:r>
        <w:t>尾声｜探索者</w:t>
      </w:r>
    </w:p>
    <w:p w14:paraId="72E8819D">
      <w:pPr>
        <w:spacing w:after="100" w:line="324" w:lineRule="auto"/>
        <w:ind w:firstLine="403"/>
      </w:pPr>
      <w:r>
        <w:t>后来，人们整理回收的档案时，在最早的一页记录背面发现了一行几乎被水迹洗掉的小字。没人知道是谁写的，也没人知道它写于哪一天。</w:t>
      </w:r>
    </w:p>
    <w:p w14:paraId="7C2A0054">
      <w:pPr>
        <w:spacing w:after="100" w:line="324" w:lineRule="auto"/>
        <w:ind w:firstLine="403"/>
      </w:pPr>
      <w:r>
        <w:t>“我们总以为未知存在于地图之外。直到真正抵达那里才发现——所谓未知，不过是还没有人替我们走过的路。”</w:t>
      </w:r>
    </w:p>
    <w:p w14:paraId="23F2867D">
      <w:pPr>
        <w:spacing w:after="100" w:line="324" w:lineRule="auto"/>
        <w:ind w:firstLine="403"/>
      </w:pPr>
      <w:r>
        <w:t>冰原仍旧下着雪。旧的脚印很快消失，新的脚印继续向前。</w:t>
      </w:r>
    </w:p>
    <w:sectPr>
      <w:footerReference r:id="rId5" w:type="default"/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20CE4">
    <w:pPr>
      <w:pStyle w:val="24"/>
      <w:jc w:val="center"/>
    </w:pPr>
    <w:r>
      <w:rPr>
        <w:sz w:val="16"/>
      </w:rPr>
      <w:t>《探索者》剧情稿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77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ialogue"/>
    <w:qFormat/>
    <w:uiPriority w:val="0"/>
    <w:pPr>
      <w:spacing w:before="60" w:after="60" w:line="276" w:lineRule="auto"/>
      <w:ind w:left="504" w:right="216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2781</Words>
  <Characters>2785</Characters>
  <Lines>0</Lines>
  <Paragraphs>0</Paragraphs>
  <TotalTime>70</TotalTime>
  <ScaleCrop>false</ScaleCrop>
  <LinksUpToDate>false</LinksUpToDate>
  <CharactersWithSpaces>2791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戢歆雅</cp:lastModifiedBy>
  <dcterms:modified xsi:type="dcterms:W3CDTF">2026-09-04T13:35:36Z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eyJoZGlkIjoiMzEwNTM5NzYwMDRjMzkwZTVkZjY2ODkwMGIxNGU0OTUiLCJ1c2VySWQiOiIxNzY3MDc0ODI0In0=</vt:lpwstr>
  </property>
  <property fmtid="{D5CDD505-2E9C-101B-9397-08002B2CF9AE}" pid="3" name="KSOProductBuildVer">
    <vt:lpwstr>2052-12.1.0.28505</vt:lpwstr>
  </property>
  <property fmtid="{D5CDD505-2E9C-101B-9397-08002B2CF9AE}" pid="4" name="ICV">
    <vt:lpwstr>38CA2DE731CF4ECD8DAF3D15BD55FE6D_12</vt:lpwstr>
  </property>
</Properties>
</file>